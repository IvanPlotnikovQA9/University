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Задание 1: Разработка пользовательских историй (User Stories)</w:t>
      </w:r>
    </w:p>
    <w:p w14:paraId="00000002">
      <w:pPr>
        <w:spacing w:before="240" w:after="240"/>
        <w:jc w:val="both"/>
      </w:pPr>
      <w:r>
        <w:rPr>
          <w:rtl w:val="0"/>
        </w:rPr>
        <w:t xml:space="preserve"> </w:t>
      </w:r>
    </w:p>
    <w:p w14:paraId="00000003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Исходные данные: Вам поручено разработать модуль «Управление задачами» (Task Manager) в составе корпоративной системы. Модуль должен позволять создавать, назначать, отслеживать и закрывать задачи.</w:t>
      </w:r>
    </w:p>
    <w:p w14:paraId="00000004">
      <w:pPr>
        <w:spacing w:before="240" w:after="240"/>
        <w:jc w:val="both"/>
      </w:pPr>
      <w:r>
        <w:rPr>
          <w:rtl w:val="0"/>
        </w:rPr>
        <w:t xml:space="preserve"> </w:t>
      </w:r>
    </w:p>
    <w:p w14:paraId="00000005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Требуется: На основе описания выше составить 5 (пять) пользовательских историй, покрывающих основной функционал модуля. Для каждой истории определить критерии приемки (Acceptance Criteria) — условия, при которых история считается реализованной.</w:t>
      </w:r>
    </w:p>
    <w:p w14:paraId="00000006"/>
    <w:p w14:paraId="00000007">
      <w:pPr>
        <w:spacing w:before="240" w:after="240"/>
        <w:rPr>
          <w:b/>
        </w:rPr>
      </w:pPr>
      <w:r>
        <w:rPr>
          <w:b/>
          <w:rtl w:val="0"/>
        </w:rPr>
        <w:t>User Story</w:t>
      </w:r>
      <w:r>
        <w:rPr>
          <w:rtl w:val="0"/>
        </w:rPr>
        <w:t>: Как сотрудник, я хочу иметь возможность создавать новую задачу с указанием основных параметров, чтобы фиксировать предстоящую работу.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Критерии приемки:</w:t>
      </w:r>
    </w:p>
    <w:p w14:paraId="00000008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В системе есть кнопка "Создать задачу".</w:t>
      </w:r>
      <w:r>
        <w:rPr>
          <w:rtl w:val="0"/>
        </w:rPr>
        <w:br w:type="textWrapping"/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При нажатии на кнопку открывается форма с полями: "Название" (обязательное), "Описание" (необязательное), "Срок исполнения" (обязательное), "Приоритет" (обязательное).</w:t>
      </w:r>
      <w:r>
        <w:rPr>
          <w:rtl w:val="0"/>
        </w:rPr>
        <w:br w:type="textWrapping"/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После заполнения обязательных полей и нажатия кнопки "Сохранить" задача появляется в общем списке задач.</w:t>
      </w:r>
      <w:r>
        <w:rPr>
          <w:rtl w:val="0"/>
        </w:rPr>
        <w:br w:type="textWrapping"/>
      </w:r>
    </w:p>
    <w:p w14:paraId="0000000B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Система выводит уведомление об успешном создании задачи.</w:t>
      </w:r>
      <w:r>
        <w:rPr>
          <w:rtl w:val="0"/>
        </w:rPr>
        <w:br w:type="textWrapping"/>
      </w:r>
    </w:p>
    <w:p w14:paraId="0000000C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D">
      <w:pPr>
        <w:spacing w:before="240" w:after="240"/>
        <w:rPr>
          <w:b/>
        </w:rPr>
      </w:pPr>
      <w:r>
        <w:rPr>
          <w:rtl w:val="0"/>
        </w:rPr>
        <w:t xml:space="preserve">· </w:t>
      </w:r>
      <w:r>
        <w:rPr>
          <w:b/>
          <w:rtl w:val="0"/>
        </w:rPr>
        <w:t>User Story</w:t>
      </w:r>
      <w:r>
        <w:rPr>
          <w:rtl w:val="0"/>
        </w:rPr>
        <w:t>: Как руководитель, я хочу назначать задачу конкретному сотруднику, чтобы распределять ответственность.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Критерии приемки:</w:t>
      </w:r>
    </w:p>
    <w:p w14:paraId="0000000E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В форме создания или редактирования задачи доступно поле "Исполнитель".</w:t>
      </w:r>
      <w:r>
        <w:rPr>
          <w:rtl w:val="0"/>
        </w:rPr>
        <w:br w:type="textWrapping"/>
      </w:r>
    </w:p>
    <w:p w14:paraId="0000000F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Исполнитель выбирается из выпадающего списка сотрудников.</w:t>
      </w:r>
      <w:r>
        <w:rPr>
          <w:rtl w:val="0"/>
        </w:rPr>
        <w:br w:type="textWrapping"/>
      </w:r>
    </w:p>
    <w:p w14:paraId="00000010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После сохранения задачи назначенный сотрудник отображается в карточке задачи.</w:t>
      </w:r>
      <w:r>
        <w:rPr>
          <w:rtl w:val="0"/>
        </w:rPr>
        <w:br w:type="textWrapping"/>
      </w:r>
    </w:p>
    <w:p w14:paraId="00000011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Исполнитель получает уведомление о назначенной задаче.</w:t>
      </w:r>
      <w:r>
        <w:rPr>
          <w:rtl w:val="0"/>
        </w:rPr>
        <w:br w:type="textWrapping"/>
      </w:r>
    </w:p>
    <w:p w14:paraId="00000012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Смена исполнителя фиксируется в истории изменений задачи.</w:t>
      </w:r>
      <w:r>
        <w:rPr>
          <w:rtl w:val="0"/>
        </w:rPr>
        <w:br w:type="textWrapping"/>
      </w:r>
    </w:p>
    <w:p w14:paraId="00000013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spacing w:before="240" w:after="240"/>
        <w:rPr>
          <w:b/>
        </w:rPr>
      </w:pPr>
      <w:r>
        <w:rPr>
          <w:rtl w:val="0"/>
        </w:rPr>
        <w:t xml:space="preserve">· </w:t>
      </w:r>
      <w:r>
        <w:rPr>
          <w:b/>
          <w:rtl w:val="0"/>
        </w:rPr>
        <w:t>User Story</w:t>
      </w:r>
      <w:r>
        <w:rPr>
          <w:rtl w:val="0"/>
        </w:rPr>
        <w:t>: Как сотрудник, я хочу видеть список назначенных мне задач с возможностью фильтрации, чтобы планировать свою работу.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Критерии приемки:</w:t>
      </w:r>
    </w:p>
    <w:p w14:paraId="00000015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Пользователь может открыть раздел "Мои задачи".</w:t>
      </w:r>
      <w:r>
        <w:rPr>
          <w:rtl w:val="0"/>
        </w:rPr>
        <w:br w:type="textWrapping"/>
      </w:r>
    </w:p>
    <w:p w14:paraId="00000016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В списке отображаются задачи с полями: "Название", "Срок исполнения", "Приоритет", "Статус".</w:t>
      </w:r>
      <w:r>
        <w:rPr>
          <w:rtl w:val="0"/>
        </w:rPr>
        <w:br w:type="textWrapping"/>
      </w:r>
    </w:p>
    <w:p w14:paraId="00000017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Доступна фильтрация задач по статусу (новая, в работе, выполнена, просрочена) и по срокам.</w:t>
      </w:r>
      <w:r>
        <w:rPr>
          <w:rtl w:val="0"/>
        </w:rPr>
        <w:br w:type="textWrapping"/>
      </w:r>
    </w:p>
    <w:p w14:paraId="00000018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Просроченные задачи визуально выделяются (например, цветом или значком).</w:t>
      </w:r>
      <w:r>
        <w:rPr>
          <w:rtl w:val="0"/>
        </w:rPr>
        <w:br w:type="textWrapping"/>
      </w:r>
    </w:p>
    <w:p w14:paraId="00000019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Список задач обновляется при изменении данных.</w:t>
      </w:r>
      <w:r>
        <w:rPr>
          <w:rtl w:val="0"/>
        </w:rPr>
        <w:br w:type="textWrapping"/>
      </w:r>
    </w:p>
    <w:p w14:paraId="0000001A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B">
      <w:pPr>
        <w:spacing w:before="240" w:after="240"/>
        <w:rPr>
          <w:b/>
        </w:rPr>
      </w:pPr>
      <w:r>
        <w:rPr>
          <w:rtl w:val="0"/>
        </w:rPr>
        <w:t xml:space="preserve">· </w:t>
      </w:r>
      <w:r>
        <w:rPr>
          <w:b/>
          <w:rtl w:val="0"/>
        </w:rPr>
        <w:t>User Story</w:t>
      </w:r>
      <w:r>
        <w:rPr>
          <w:rtl w:val="0"/>
        </w:rPr>
        <w:t>: Как исполнитель, я хочу менять статус задачи, чтобы фиксировать прогресс выполнения.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Критерии приемки:</w:t>
      </w:r>
    </w:p>
    <w:p w14:paraId="0000001C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Исполнитель может изменить статус задачи из списка доступных значений: "Новая", "В работе", "Выполнена".</w:t>
      </w:r>
      <w:r>
        <w:rPr>
          <w:rtl w:val="0"/>
        </w:rPr>
        <w:br w:type="textWrapping"/>
      </w:r>
    </w:p>
    <w:p w14:paraId="0000001D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Каждое изменение статуса фиксируется в журнале истории задачи с указанием пользователя и времени.</w:t>
      </w:r>
      <w:r>
        <w:rPr>
          <w:rtl w:val="0"/>
        </w:rPr>
        <w:br w:type="textWrapping"/>
      </w:r>
    </w:p>
    <w:p w14:paraId="0000001E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При изменении статуса информация обновляется в карточке задачи и списке задач.</w:t>
      </w:r>
      <w:r>
        <w:rPr>
          <w:rtl w:val="0"/>
        </w:rPr>
        <w:br w:type="textWrapping"/>
      </w:r>
    </w:p>
    <w:p w14:paraId="0000001F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При переводе задачи в статус "Выполнена" система запрашивает подтверждение.</w:t>
      </w:r>
      <w:r>
        <w:rPr>
          <w:rtl w:val="0"/>
        </w:rPr>
        <w:br w:type="textWrapping"/>
      </w:r>
    </w:p>
    <w:p w14:paraId="00000020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1">
      <w:pPr>
        <w:spacing w:before="240" w:after="240"/>
        <w:rPr>
          <w:b/>
        </w:rPr>
      </w:pPr>
      <w:r>
        <w:rPr>
          <w:rtl w:val="0"/>
        </w:rPr>
        <w:t xml:space="preserve">· </w:t>
      </w:r>
      <w:r>
        <w:rPr>
          <w:b/>
          <w:rtl w:val="0"/>
        </w:rPr>
        <w:t>User Story</w:t>
      </w:r>
      <w:r>
        <w:rPr>
          <w:rtl w:val="0"/>
        </w:rPr>
        <w:t>: Как руководитель, я хочу закрывать задачу после проверки результата, чтобы завершать процесс работы.</w:t>
      </w:r>
      <w:r>
        <w:rPr>
          <w:rtl w:val="0"/>
        </w:rPr>
        <w:br w:type="textWrapping"/>
      </w:r>
      <w:r>
        <w:rPr>
          <w:rtl w:val="0"/>
        </w:rPr>
        <w:t xml:space="preserve"> · </w:t>
      </w:r>
      <w:r>
        <w:rPr>
          <w:b/>
          <w:rtl w:val="0"/>
        </w:rPr>
        <w:t>Критерии приемки:</w:t>
      </w:r>
    </w:p>
    <w:p w14:paraId="00000022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Задачу может закрыть только руководитель или владелец задачи.</w:t>
      </w:r>
      <w:r>
        <w:rPr>
          <w:rtl w:val="0"/>
        </w:rPr>
        <w:br w:type="textWrapping"/>
      </w:r>
    </w:p>
    <w:p w14:paraId="00000023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При закрытии система предлагает оставить комментарий (необязательное поле).</w:t>
      </w:r>
      <w:r>
        <w:rPr>
          <w:rtl w:val="0"/>
        </w:rPr>
        <w:br w:type="textWrapping"/>
      </w:r>
    </w:p>
    <w:p w14:paraId="00000024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Закрытая задача получает статус "Закрыта" и переносится в архивный список.</w:t>
      </w:r>
      <w:r>
        <w:rPr>
          <w:rtl w:val="0"/>
        </w:rPr>
        <w:br w:type="textWrapping"/>
      </w:r>
    </w:p>
    <w:p w14:paraId="40FB2A29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Исполнитель получает уведомление о том, что задача закрыта.</w:t>
      </w:r>
    </w:p>
    <w:p w14:paraId="00000025">
      <w:pPr>
        <w:numPr>
          <w:numId w:val="0"/>
        </w:numPr>
        <w:spacing w:before="0" w:beforeAutospacing="0" w:after="240"/>
      </w:pP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br w:type="textWrapping"/>
      </w:r>
      <w:bookmarkStart w:id="0" w:name="_GoBack"/>
      <w:bookmarkEnd w:id="0"/>
      <w:r>
        <w:rPr>
          <w:rtl w:val="0"/>
        </w:rPr>
        <w:br w:type="textWrapping"/>
      </w:r>
    </w:p>
    <w:p w14:paraId="00000026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9FF20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2025-09-16T01:09:18Z</dcterms:created>
  <dc:creator>vanya</dc:creator>
  <cp:lastModifiedBy>vanya</cp:lastModifiedBy>
  <dcterms:modified xsi:type="dcterms:W3CDTF">2025-09-16T01:11:28Z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1E91771C247D42B6A141E1A0E04EBA68_12</vt:lpwstr>
  </property>
</Properties>
</file>